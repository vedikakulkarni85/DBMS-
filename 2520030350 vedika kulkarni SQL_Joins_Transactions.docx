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8ABF" w14:textId="77777777" w:rsidR="00037A4D" w:rsidRDefault="00000000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DBMS Lab: SQL Joins and Transactions</w:t>
      </w:r>
    </w:p>
    <w:p w14:paraId="7B30A4E3" w14:textId="77777777" w:rsidR="00037A4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 A: Create Tables</w:t>
      </w:r>
    </w:p>
    <w:p w14:paraId="1432A110" w14:textId="77777777" w:rsidR="00037A4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TABLE roles(role_id INT PRIMARY KEY, role_name VARCHAR(50));</w:t>
      </w:r>
      <w:r>
        <w:rPr>
          <w:rFonts w:ascii="Times New Roman" w:hAnsi="Times New Roman" w:cs="Times New Roman"/>
          <w:sz w:val="24"/>
          <w:szCs w:val="24"/>
        </w:rPr>
        <w:br/>
        <w:t>CREATE TABLE users(user_id INT PRIMARY KEY,name VARCHAR(50),email VARCHAR(50),role_id INT);</w:t>
      </w:r>
      <w:r>
        <w:rPr>
          <w:rFonts w:ascii="Times New Roman" w:hAnsi="Times New Roman" w:cs="Times New Roman"/>
          <w:sz w:val="24"/>
          <w:szCs w:val="24"/>
        </w:rPr>
        <w:br/>
        <w:t>CREATE TABLE departments(dept_id INT PRIMARY KEY,dept_name VARCHAR(50));</w:t>
      </w:r>
      <w:r>
        <w:rPr>
          <w:rFonts w:ascii="Times New Roman" w:hAnsi="Times New Roman" w:cs="Times New Roman"/>
          <w:sz w:val="24"/>
          <w:szCs w:val="24"/>
        </w:rPr>
        <w:br/>
        <w:t>CREATE TABLE employees(emp_id INT PRIMARY KEY,emp_name VARCHAR(50),dept_id INT,manager_id INT,salary DECIMAL(10,2));</w:t>
      </w:r>
      <w:r>
        <w:rPr>
          <w:rFonts w:ascii="Times New Roman" w:hAnsi="Times New Roman" w:cs="Times New Roman"/>
          <w:sz w:val="24"/>
          <w:szCs w:val="24"/>
        </w:rPr>
        <w:br/>
        <w:t>CREATE TABLE customers(customer_id INT PRIMARY KEY,customer_name VARCHAR(50),city VARCHAR(50));</w:t>
      </w:r>
      <w:r>
        <w:rPr>
          <w:rFonts w:ascii="Times New Roman" w:hAnsi="Times New Roman" w:cs="Times New Roman"/>
          <w:sz w:val="24"/>
          <w:szCs w:val="24"/>
        </w:rPr>
        <w:br/>
        <w:t>CREATE TABLE orders(order_id INT PRIMARY KEY,customer_id INT,order_date DATE,total_amount DECIMAL(10,2));</w:t>
      </w:r>
      <w:r>
        <w:rPr>
          <w:rFonts w:ascii="Times New Roman" w:hAnsi="Times New Roman" w:cs="Times New Roman"/>
          <w:sz w:val="24"/>
          <w:szCs w:val="24"/>
        </w:rPr>
        <w:br/>
        <w:t>CREATE TABLE accounts(account_no INT PRIMARY KEY,holder_name VARCHAR(50),balance DECIMAL(10,2));</w:t>
      </w:r>
    </w:p>
    <w:p w14:paraId="3CFE13D3" w14:textId="19DC4344" w:rsidR="00300AE7" w:rsidRDefault="00300AE7">
      <w:pPr>
        <w:rPr>
          <w:rFonts w:ascii="Times New Roman" w:hAnsi="Times New Roman" w:cs="Times New Roman"/>
          <w:sz w:val="24"/>
          <w:szCs w:val="24"/>
        </w:rPr>
      </w:pPr>
      <w:r w:rsidRPr="00300AE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20D46B8" wp14:editId="5FD9C62E">
            <wp:extent cx="5486400" cy="6856095"/>
            <wp:effectExtent l="0" t="0" r="0" b="1905"/>
            <wp:docPr id="183218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84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4057" w14:textId="4FCA6851" w:rsidR="00300AE7" w:rsidRDefault="00300AE7">
      <w:pPr>
        <w:rPr>
          <w:rFonts w:ascii="Times New Roman" w:hAnsi="Times New Roman" w:cs="Times New Roman"/>
          <w:sz w:val="24"/>
          <w:szCs w:val="24"/>
        </w:rPr>
      </w:pPr>
      <w:r w:rsidRPr="00300AE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310D8C0" wp14:editId="5857F1C0">
            <wp:extent cx="5125165" cy="1771897"/>
            <wp:effectExtent l="0" t="0" r="0" b="0"/>
            <wp:docPr id="92757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79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6644" w14:textId="65D0F00C" w:rsidR="00300AE7" w:rsidRDefault="00300AE7">
      <w:pPr>
        <w:rPr>
          <w:rFonts w:ascii="Times New Roman" w:hAnsi="Times New Roman" w:cs="Times New Roman"/>
          <w:sz w:val="24"/>
          <w:szCs w:val="24"/>
        </w:rPr>
      </w:pPr>
      <w:r w:rsidRPr="00300AE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B95DCCB" wp14:editId="5D31B5FD">
            <wp:extent cx="5486400" cy="6784975"/>
            <wp:effectExtent l="0" t="0" r="0" b="0"/>
            <wp:docPr id="62852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27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8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9B61" w14:textId="77777777" w:rsidR="00037A4D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Display employee names with their department names using INNER JOIN.</w:t>
      </w:r>
    </w:p>
    <w:p w14:paraId="09AADDC4" w14:textId="77777777" w:rsidR="00037A4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emp_name,dept_name FROM employees e INNER JOIN departments d ON e.dept_id=d.dept_id;</w:t>
      </w:r>
    </w:p>
    <w:p w14:paraId="402BAAA6" w14:textId="5586B8AB" w:rsidR="00300AE7" w:rsidRDefault="00300AE7">
      <w:pPr>
        <w:rPr>
          <w:rFonts w:ascii="Times New Roman" w:hAnsi="Times New Roman" w:cs="Times New Roman"/>
          <w:sz w:val="24"/>
          <w:szCs w:val="24"/>
        </w:rPr>
      </w:pPr>
      <w:r w:rsidRPr="00300AE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6757F5" wp14:editId="13A611B2">
            <wp:extent cx="4963218" cy="4201111"/>
            <wp:effectExtent l="0" t="0" r="8890" b="9525"/>
            <wp:docPr id="30266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60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4FB0" w14:textId="77777777" w:rsidR="00037A4D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Display all users with their assigned roles using LEFT JOIN.</w:t>
      </w:r>
    </w:p>
    <w:p w14:paraId="55A00893" w14:textId="77777777" w:rsidR="00037A4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name,email,role_name FROM users u LEFT JOIN roles r ON u.role_id=r.role_id;</w:t>
      </w:r>
    </w:p>
    <w:p w14:paraId="09D515A1" w14:textId="6F93C1AF" w:rsidR="00300AE7" w:rsidRDefault="00300AE7">
      <w:pPr>
        <w:rPr>
          <w:rFonts w:ascii="Times New Roman" w:hAnsi="Times New Roman" w:cs="Times New Roman"/>
          <w:sz w:val="24"/>
          <w:szCs w:val="24"/>
        </w:rPr>
      </w:pPr>
      <w:r w:rsidRPr="00300A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7A4000" wp14:editId="3C58A6D4">
            <wp:extent cx="5486400" cy="3035935"/>
            <wp:effectExtent l="0" t="0" r="0" b="0"/>
            <wp:docPr id="139267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769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D022" w14:textId="77777777" w:rsidR="00037A4D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Q3. Display all roles even if no users are assigned using RIGHT JOIN.</w:t>
      </w:r>
    </w:p>
    <w:p w14:paraId="7DBE954B" w14:textId="77777777" w:rsidR="00037A4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name,role_name FROM users u RIGHT JOIN roles r ON u.role_id=r.role_id;</w:t>
      </w:r>
    </w:p>
    <w:p w14:paraId="46FCAADF" w14:textId="0D2BF832" w:rsidR="00300AE7" w:rsidRDefault="00300AE7">
      <w:pPr>
        <w:rPr>
          <w:rFonts w:ascii="Times New Roman" w:hAnsi="Times New Roman" w:cs="Times New Roman"/>
          <w:sz w:val="24"/>
          <w:szCs w:val="24"/>
        </w:rPr>
      </w:pPr>
      <w:r w:rsidRPr="00300A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DD4A03" wp14:editId="6D113091">
            <wp:extent cx="5486400" cy="3834130"/>
            <wp:effectExtent l="0" t="0" r="0" b="0"/>
            <wp:docPr id="89720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05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62A6" w14:textId="77777777" w:rsidR="00037A4D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Q4. Simulate FULL OUTER JOIN in MySQL.</w:t>
      </w:r>
    </w:p>
    <w:p w14:paraId="263F2C49" w14:textId="77777777" w:rsidR="00037A4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name,email,role_name FROM users u LEFT JOIN roles r ON u.role_id=r.role_id UNION SELECT name,email,role_name FROM users u RIGHT JOIN roles r ON u.role_id=r.role_id;</w:t>
      </w:r>
    </w:p>
    <w:p w14:paraId="3D857775" w14:textId="1AD97467" w:rsidR="00300AE7" w:rsidRDefault="00300AE7">
      <w:pPr>
        <w:rPr>
          <w:rFonts w:ascii="Times New Roman" w:hAnsi="Times New Roman" w:cs="Times New Roman"/>
          <w:sz w:val="24"/>
          <w:szCs w:val="24"/>
        </w:rPr>
      </w:pPr>
      <w:r w:rsidRPr="00300AE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3535236" wp14:editId="427F19C0">
            <wp:extent cx="5486400" cy="5004435"/>
            <wp:effectExtent l="0" t="0" r="0" b="5715"/>
            <wp:docPr id="36175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589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A5EA" w14:textId="77777777" w:rsidR="00037A4D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Q5. Display employee and manager names using SELF JOIN.</w:t>
      </w:r>
    </w:p>
    <w:p w14:paraId="74F3E117" w14:textId="77777777" w:rsidR="00037A4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e.emp_name Employee,m.emp_name Manager FROM employees e LEFT JOIN employees m ON e.manager_id=m.emp_id;</w:t>
      </w:r>
    </w:p>
    <w:p w14:paraId="5BB0F8C8" w14:textId="0BBC34E5" w:rsidR="00300AE7" w:rsidRDefault="00300AE7">
      <w:pPr>
        <w:rPr>
          <w:rFonts w:ascii="Times New Roman" w:hAnsi="Times New Roman" w:cs="Times New Roman"/>
          <w:sz w:val="24"/>
          <w:szCs w:val="24"/>
        </w:rPr>
      </w:pPr>
      <w:r w:rsidRPr="00300AE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E45DFC0" wp14:editId="69A5A92E">
            <wp:extent cx="4686954" cy="4382112"/>
            <wp:effectExtent l="0" t="0" r="0" b="0"/>
            <wp:docPr id="33133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31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1C73" w14:textId="77777777" w:rsidR="00037A4D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Q6. Display Order ID, Customer Name, City and Total Amount.</w:t>
      </w:r>
    </w:p>
    <w:p w14:paraId="1DC3539A" w14:textId="77777777" w:rsidR="00037A4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o.order_id,customer_name,city,total_amount FROM customers c JOIN orders o ON c.customer_id=o.customer_id;</w:t>
      </w:r>
    </w:p>
    <w:p w14:paraId="3BC816D0" w14:textId="587B0C2B" w:rsidR="00300AE7" w:rsidRDefault="00300AE7">
      <w:pPr>
        <w:rPr>
          <w:rFonts w:ascii="Times New Roman" w:hAnsi="Times New Roman" w:cs="Times New Roman"/>
          <w:sz w:val="24"/>
          <w:szCs w:val="24"/>
        </w:rPr>
      </w:pPr>
      <w:r w:rsidRPr="00300AE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8EB5ED" wp14:editId="48B41631">
            <wp:extent cx="5486400" cy="7143115"/>
            <wp:effectExtent l="0" t="0" r="0" b="635"/>
            <wp:docPr id="104311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168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4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B23E" w14:textId="7B629EDD" w:rsidR="00300AE7" w:rsidRDefault="00300AE7">
      <w:pPr>
        <w:rPr>
          <w:rFonts w:ascii="Times New Roman" w:hAnsi="Times New Roman" w:cs="Times New Roman"/>
          <w:sz w:val="24"/>
          <w:szCs w:val="24"/>
        </w:rPr>
      </w:pPr>
      <w:r w:rsidRPr="00300AE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758949" wp14:editId="3E9AFA1C">
            <wp:extent cx="5486400" cy="2068195"/>
            <wp:effectExtent l="0" t="0" r="0" b="8255"/>
            <wp:docPr id="23186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665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FD08" w14:textId="77777777" w:rsidR="00037A4D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Q7. Find department-wise employee count, average salary and maximum salary.</w:t>
      </w:r>
    </w:p>
    <w:p w14:paraId="4879FDB0" w14:textId="77777777" w:rsidR="00037A4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dept_name,COUNT(*),AVG(salary),MAX(salary) FROM employees e JOIN departments d ON e.dept_id=d.dept_id GROUP BY dept_name;</w:t>
      </w:r>
    </w:p>
    <w:p w14:paraId="0EF699E5" w14:textId="4533B73F" w:rsidR="00300AE7" w:rsidRDefault="00300AE7">
      <w:pPr>
        <w:rPr>
          <w:rFonts w:ascii="Times New Roman" w:hAnsi="Times New Roman" w:cs="Times New Roman"/>
          <w:sz w:val="24"/>
          <w:szCs w:val="24"/>
        </w:rPr>
      </w:pPr>
      <w:r w:rsidRPr="00300A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09BC22" wp14:editId="017FC696">
            <wp:extent cx="5486400" cy="3390265"/>
            <wp:effectExtent l="0" t="0" r="0" b="635"/>
            <wp:docPr id="137537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761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245B" w14:textId="77777777" w:rsidR="00037A4D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Q8. Display employees earning &gt;50000 in CSE.</w:t>
      </w:r>
    </w:p>
    <w:p w14:paraId="05AD5B41" w14:textId="77777777" w:rsidR="00037A4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emp_name,salary,dept_name FROM employees e JOIN departments d ON e.dept_id=d.dept_id WHERE salary&gt;50000 AND dept_name='CSE';</w:t>
      </w:r>
    </w:p>
    <w:p w14:paraId="6AB7DB51" w14:textId="05238FB2" w:rsidR="00300AE7" w:rsidRDefault="00300AE7">
      <w:pPr>
        <w:rPr>
          <w:rFonts w:ascii="Times New Roman" w:hAnsi="Times New Roman" w:cs="Times New Roman"/>
          <w:sz w:val="24"/>
          <w:szCs w:val="24"/>
        </w:rPr>
      </w:pPr>
      <w:r w:rsidRPr="00300AE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04C4B33" wp14:editId="1D33A941">
            <wp:extent cx="5486400" cy="4081780"/>
            <wp:effectExtent l="0" t="0" r="0" b="0"/>
            <wp:docPr id="88767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787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75D2" w14:textId="77777777" w:rsidR="00037A4D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Q9. Display customer-wise total purchase in descending order.</w:t>
      </w:r>
    </w:p>
    <w:p w14:paraId="1BBEF5BF" w14:textId="77777777" w:rsidR="00037A4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customer_name,SUM(total_amount) TotalPurchase FROM customers c JOIN orders o ON c.customer_id=o.customer_id GROUP BY customer_name ORDER BY TotalPurchase DESC;</w:t>
      </w:r>
    </w:p>
    <w:p w14:paraId="29763F2A" w14:textId="23F81366" w:rsidR="00300AE7" w:rsidRDefault="00300AE7">
      <w:pPr>
        <w:rPr>
          <w:rFonts w:ascii="Times New Roman" w:hAnsi="Times New Roman" w:cs="Times New Roman"/>
          <w:sz w:val="24"/>
          <w:szCs w:val="24"/>
        </w:rPr>
      </w:pPr>
      <w:r w:rsidRPr="00300AE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0D0685" wp14:editId="37AAD76C">
            <wp:extent cx="5486400" cy="4037330"/>
            <wp:effectExtent l="0" t="0" r="0" b="1270"/>
            <wp:docPr id="65706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654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D8182" w14:textId="30172007" w:rsidR="00300AE7" w:rsidRDefault="00300AE7">
      <w:pPr>
        <w:rPr>
          <w:rFonts w:ascii="Times New Roman" w:hAnsi="Times New Roman" w:cs="Times New Roman"/>
          <w:sz w:val="24"/>
          <w:szCs w:val="24"/>
        </w:rPr>
      </w:pPr>
    </w:p>
    <w:p w14:paraId="07E66EEA" w14:textId="77777777" w:rsidR="00037A4D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Q10. Create Students, Courses, Faculty, Enrollments and display Student, Course, Faculty using joins.</w:t>
      </w:r>
    </w:p>
    <w:p w14:paraId="2E39C846" w14:textId="77777777" w:rsidR="00037A4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student_name,course_name,faculty_name FROM students s JOIN enrollments e ON s.student_id=e.student_id JOIN courses c ON e.course_id=c.course_id JOIN faculty f ON c.faculty_id=f.faculty_id;</w:t>
      </w:r>
    </w:p>
    <w:p w14:paraId="63B6E649" w14:textId="6F309206" w:rsidR="00BC5D11" w:rsidRDefault="00BC5D11">
      <w:pPr>
        <w:rPr>
          <w:rFonts w:ascii="Times New Roman" w:hAnsi="Times New Roman" w:cs="Times New Roman"/>
          <w:sz w:val="24"/>
          <w:szCs w:val="24"/>
        </w:rPr>
      </w:pPr>
      <w:r w:rsidRPr="00BC5D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5EEE23" wp14:editId="4E0977E8">
            <wp:extent cx="5486400" cy="6344285"/>
            <wp:effectExtent l="0" t="0" r="0" b="0"/>
            <wp:docPr id="179275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513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4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69FE9" w14:textId="6495DDEC" w:rsidR="00BC5D11" w:rsidRDefault="00BC5D11">
      <w:pPr>
        <w:rPr>
          <w:rFonts w:ascii="Times New Roman" w:hAnsi="Times New Roman" w:cs="Times New Roman"/>
          <w:sz w:val="24"/>
          <w:szCs w:val="24"/>
        </w:rPr>
      </w:pPr>
      <w:r w:rsidRPr="00BC5D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46F9D58" wp14:editId="0B504D2C">
            <wp:extent cx="5486400" cy="6589395"/>
            <wp:effectExtent l="0" t="0" r="0" b="1905"/>
            <wp:docPr id="189093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309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8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78EF" w14:textId="44D46A49" w:rsidR="00BC5D11" w:rsidRDefault="00BC5D11">
      <w:pPr>
        <w:rPr>
          <w:rFonts w:ascii="Times New Roman" w:hAnsi="Times New Roman" w:cs="Times New Roman"/>
          <w:sz w:val="24"/>
          <w:szCs w:val="24"/>
        </w:rPr>
      </w:pPr>
      <w:r w:rsidRPr="00BC5D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3FE3BF4" wp14:editId="1F75CD73">
            <wp:extent cx="5486400" cy="2939415"/>
            <wp:effectExtent l="0" t="0" r="0" b="0"/>
            <wp:docPr id="53147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743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E0EB" w14:textId="77777777" w:rsidR="00037A4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 B: Transactions</w:t>
      </w:r>
    </w:p>
    <w:p w14:paraId="10F5A01E" w14:textId="77777777" w:rsidR="00037A4D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Q11. Insert a new account and COMMIT.</w:t>
      </w:r>
    </w:p>
    <w:p w14:paraId="3A0C6568" w14:textId="77777777" w:rsidR="00037A4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 TRANSACTION; INSERT INTO accounts VALUES(104,'Anil',25000); COMMIT;</w:t>
      </w:r>
    </w:p>
    <w:p w14:paraId="0835A109" w14:textId="40AF3E91" w:rsidR="00BC5D11" w:rsidRDefault="00BC5D11">
      <w:pPr>
        <w:rPr>
          <w:rFonts w:ascii="Times New Roman" w:hAnsi="Times New Roman" w:cs="Times New Roman"/>
          <w:sz w:val="24"/>
          <w:szCs w:val="24"/>
        </w:rPr>
      </w:pPr>
      <w:r w:rsidRPr="00BC5D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E0005D6" wp14:editId="35DAA746">
            <wp:extent cx="5486400" cy="6180455"/>
            <wp:effectExtent l="0" t="0" r="0" b="0"/>
            <wp:docPr id="41912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288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8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6FAC" w14:textId="3547CCEC" w:rsidR="00BC5D11" w:rsidRDefault="00165FAC">
      <w:pPr>
        <w:rPr>
          <w:rFonts w:ascii="Times New Roman" w:hAnsi="Times New Roman" w:cs="Times New Roman"/>
          <w:sz w:val="24"/>
          <w:szCs w:val="24"/>
        </w:rPr>
      </w:pPr>
      <w:r w:rsidRPr="00165F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8D5676" wp14:editId="2F3AAB19">
            <wp:extent cx="5391902" cy="1066949"/>
            <wp:effectExtent l="0" t="0" r="0" b="0"/>
            <wp:docPr id="151674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443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1DB4" w14:textId="77777777" w:rsidR="00037A4D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Q12. Insert a record and ROLLBACK.</w:t>
      </w:r>
    </w:p>
    <w:p w14:paraId="41CF2A7A" w14:textId="77777777" w:rsidR="00037A4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 TRANSACTION; INSERT INTO accounts VALUES(105,'Ravi',10000); ROLLBACK;</w:t>
      </w:r>
    </w:p>
    <w:p w14:paraId="31741094" w14:textId="0598A91E" w:rsidR="00BC5D11" w:rsidRDefault="00165FAC">
      <w:pPr>
        <w:rPr>
          <w:rFonts w:ascii="Times New Roman" w:hAnsi="Times New Roman" w:cs="Times New Roman"/>
          <w:sz w:val="24"/>
          <w:szCs w:val="24"/>
        </w:rPr>
      </w:pPr>
      <w:r w:rsidRPr="00165FA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9C8B4F" wp14:editId="046E84F2">
            <wp:extent cx="5486400" cy="5558155"/>
            <wp:effectExtent l="0" t="0" r="0" b="4445"/>
            <wp:docPr id="204552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276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814D" w14:textId="77777777" w:rsidR="00BC5D11" w:rsidRDefault="00BC5D11">
      <w:pPr>
        <w:rPr>
          <w:rFonts w:ascii="Times New Roman" w:hAnsi="Times New Roman" w:cs="Times New Roman"/>
          <w:sz w:val="24"/>
          <w:szCs w:val="24"/>
        </w:rPr>
      </w:pPr>
    </w:p>
    <w:p w14:paraId="439D6AFA" w14:textId="77777777" w:rsidR="00037A4D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Q13. Transfer ₹5000 from Account 101 to 102.</w:t>
      </w:r>
    </w:p>
    <w:p w14:paraId="091DDECD" w14:textId="77777777" w:rsidR="00037A4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 TRANSACTION; UPDATE accounts SET balance=balance-5000 WHERE account_no=101; UPDATE accounts SET balance=balance+5000 WHERE account_no=102; COMMIT;</w:t>
      </w:r>
    </w:p>
    <w:p w14:paraId="18844951" w14:textId="47F8BA7C" w:rsidR="00BC5D11" w:rsidRDefault="00BC5D11">
      <w:pPr>
        <w:rPr>
          <w:rFonts w:ascii="Times New Roman" w:hAnsi="Times New Roman" w:cs="Times New Roman"/>
          <w:sz w:val="24"/>
          <w:szCs w:val="24"/>
        </w:rPr>
      </w:pPr>
      <w:r w:rsidRPr="00BC5D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16EF34" wp14:editId="1252CD3E">
            <wp:extent cx="5486400" cy="6913880"/>
            <wp:effectExtent l="0" t="0" r="0" b="1270"/>
            <wp:docPr id="99725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560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1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1A1D" w14:textId="77777777" w:rsidR="00037A4D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Q14. Simulate failed transaction and rollback.</w:t>
      </w:r>
    </w:p>
    <w:p w14:paraId="446BBADA" w14:textId="77777777" w:rsidR="00037A4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 TRANSACTION; UPDATE accounts SET balance=balance-3000 WHERE account_no=101; UPDATE accounts SET balance=balance+3000 WHERE account_no=999; ROLLBACK;</w:t>
      </w:r>
    </w:p>
    <w:p w14:paraId="2D31C39B" w14:textId="1E489690" w:rsidR="00BC5D11" w:rsidRDefault="00BC5D11">
      <w:pPr>
        <w:rPr>
          <w:rFonts w:ascii="Times New Roman" w:hAnsi="Times New Roman" w:cs="Times New Roman"/>
          <w:sz w:val="24"/>
          <w:szCs w:val="24"/>
        </w:rPr>
      </w:pPr>
      <w:r w:rsidRPr="00BC5D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C4CCE8" wp14:editId="79063D1F">
            <wp:extent cx="5486400" cy="7620635"/>
            <wp:effectExtent l="0" t="0" r="0" b="0"/>
            <wp:docPr id="73387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769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2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21BF" w14:textId="77777777" w:rsidR="00037A4D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Q15. Demonstrate SAVEPOINT.</w:t>
      </w:r>
    </w:p>
    <w:p w14:paraId="44D79373" w14:textId="77777777" w:rsidR="00037A4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 TRANSACTION; UPDATE accounts SET balance=balance+2000 WHERE account_no=101; SAVEPOINT s1; UPDATE accounts SET balance=balance-1000 WHERE account_no=101; ROLLBACK TO s1; COMMIT;</w:t>
      </w:r>
    </w:p>
    <w:p w14:paraId="31EEE8AC" w14:textId="4474F5B0" w:rsidR="00BC5D11" w:rsidRDefault="00BC5D11">
      <w:pPr>
        <w:rPr>
          <w:rFonts w:ascii="Times New Roman" w:hAnsi="Times New Roman" w:cs="Times New Roman"/>
          <w:sz w:val="24"/>
          <w:szCs w:val="24"/>
        </w:rPr>
      </w:pPr>
      <w:r w:rsidRPr="00BC5D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602347B" wp14:editId="2DA440D4">
            <wp:extent cx="5430008" cy="8002117"/>
            <wp:effectExtent l="0" t="0" r="0" b="0"/>
            <wp:docPr id="198405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574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FA0C" w14:textId="087040CE" w:rsidR="00BC5D11" w:rsidRDefault="00BC5D11">
      <w:pPr>
        <w:rPr>
          <w:rFonts w:ascii="Times New Roman" w:hAnsi="Times New Roman" w:cs="Times New Roman"/>
          <w:sz w:val="24"/>
          <w:szCs w:val="24"/>
        </w:rPr>
      </w:pPr>
      <w:r w:rsidRPr="00BC5D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572C114" wp14:editId="019B4C97">
            <wp:extent cx="5486400" cy="2553335"/>
            <wp:effectExtent l="0" t="0" r="0" b="0"/>
            <wp:docPr id="184593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327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B318" w14:textId="77777777" w:rsidR="00DF11FD" w:rsidRDefault="00DF11FD" w:rsidP="00DF11FD">
      <w:pPr>
        <w:pStyle w:val="NormalWeb"/>
        <w:numPr>
          <w:ilvl w:val="0"/>
          <w:numId w:val="7"/>
        </w:numPr>
      </w:pPr>
      <w:r>
        <w:t>Insert a new employee into the Employees table.</w:t>
      </w:r>
    </w:p>
    <w:p w14:paraId="78AAFDC5" w14:textId="6A16AFF3" w:rsidR="00DF11FD" w:rsidRDefault="00DF11FD" w:rsidP="00DF11FD">
      <w:pPr>
        <w:pStyle w:val="NormalWeb"/>
        <w:ind w:left="425"/>
      </w:pPr>
      <w:r w:rsidRPr="00DF11FD">
        <w:drawing>
          <wp:inline distT="0" distB="0" distL="0" distR="0" wp14:anchorId="0368FAB6" wp14:editId="2D874857">
            <wp:extent cx="5486400" cy="2850515"/>
            <wp:effectExtent l="0" t="0" r="0" b="6985"/>
            <wp:docPr id="102653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395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260F" w14:textId="77777777" w:rsidR="00DF11FD" w:rsidRDefault="00DF11FD" w:rsidP="00DF11FD">
      <w:pPr>
        <w:pStyle w:val="NormalWeb"/>
        <w:numPr>
          <w:ilvl w:val="0"/>
          <w:numId w:val="7"/>
        </w:numPr>
      </w:pPr>
      <w:r>
        <w:t>Update the salary of employees working in the CSE department by 10%.</w:t>
      </w:r>
    </w:p>
    <w:p w14:paraId="1F01EF58" w14:textId="265192FB" w:rsidR="00DF11FD" w:rsidRDefault="00DF11FD" w:rsidP="00DF11FD">
      <w:pPr>
        <w:pStyle w:val="NormalWeb"/>
        <w:ind w:left="425"/>
      </w:pPr>
      <w:r w:rsidRPr="00DF11FD">
        <w:lastRenderedPageBreak/>
        <w:drawing>
          <wp:inline distT="0" distB="0" distL="0" distR="0" wp14:anchorId="22807A0E" wp14:editId="18018143">
            <wp:extent cx="5486400" cy="3976370"/>
            <wp:effectExtent l="0" t="0" r="0" b="5080"/>
            <wp:docPr id="131362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274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92BA" w14:textId="77777777" w:rsidR="00DF11FD" w:rsidRDefault="00DF11FD" w:rsidP="00DF11FD">
      <w:pPr>
        <w:pStyle w:val="NormalWeb"/>
        <w:numPr>
          <w:ilvl w:val="0"/>
          <w:numId w:val="7"/>
        </w:numPr>
      </w:pPr>
      <w:r>
        <w:t>Delete employees whose salary is below ₹30,000.</w:t>
      </w:r>
    </w:p>
    <w:p w14:paraId="72619C64" w14:textId="23B8832B" w:rsidR="00DF11FD" w:rsidRDefault="00DF11FD" w:rsidP="00DF11FD">
      <w:pPr>
        <w:pStyle w:val="NormalWeb"/>
        <w:ind w:left="425"/>
      </w:pPr>
      <w:r w:rsidRPr="00DF11FD">
        <w:lastRenderedPageBreak/>
        <w:drawing>
          <wp:inline distT="0" distB="0" distL="0" distR="0" wp14:anchorId="788CBC52" wp14:editId="6045A413">
            <wp:extent cx="5486400" cy="6236970"/>
            <wp:effectExtent l="0" t="0" r="0" b="0"/>
            <wp:docPr id="124060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076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9891" w14:textId="77777777" w:rsidR="00DF11FD" w:rsidRDefault="00DF11FD" w:rsidP="00DF11FD">
      <w:pPr>
        <w:pStyle w:val="NormalWeb"/>
        <w:ind w:left="425"/>
      </w:pPr>
    </w:p>
    <w:p w14:paraId="34B310F5" w14:textId="77777777" w:rsidR="00DF11FD" w:rsidRDefault="00DF11FD" w:rsidP="00DF11FD">
      <w:pPr>
        <w:pStyle w:val="NormalWeb"/>
        <w:numPr>
          <w:ilvl w:val="0"/>
          <w:numId w:val="7"/>
        </w:numPr>
      </w:pPr>
      <w:r>
        <w:t>Display all employee details.</w:t>
      </w:r>
    </w:p>
    <w:p w14:paraId="25BF3DD0" w14:textId="37713C94" w:rsidR="00DF11FD" w:rsidRDefault="00DF11FD" w:rsidP="00DF11FD">
      <w:pPr>
        <w:pStyle w:val="NormalWeb"/>
        <w:ind w:left="425"/>
      </w:pPr>
      <w:r w:rsidRPr="00DF11FD">
        <w:lastRenderedPageBreak/>
        <w:drawing>
          <wp:inline distT="0" distB="0" distL="0" distR="0" wp14:anchorId="0E2DBFAD" wp14:editId="19472A64">
            <wp:extent cx="5486400" cy="2976880"/>
            <wp:effectExtent l="0" t="0" r="0" b="0"/>
            <wp:docPr id="31464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419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BAC6" w14:textId="77777777" w:rsidR="00DF11FD" w:rsidRDefault="00DF11FD" w:rsidP="00DF11FD">
      <w:pPr>
        <w:pStyle w:val="NormalWeb"/>
        <w:numPr>
          <w:ilvl w:val="0"/>
          <w:numId w:val="7"/>
        </w:numPr>
      </w:pPr>
      <w:r>
        <w:t>Display employee names along with department names.</w:t>
      </w:r>
    </w:p>
    <w:p w14:paraId="4A35B093" w14:textId="12152852" w:rsidR="00DF11FD" w:rsidRDefault="00DF11FD" w:rsidP="00DF11FD">
      <w:pPr>
        <w:pStyle w:val="NormalWeb"/>
        <w:ind w:left="425"/>
      </w:pPr>
      <w:r w:rsidRPr="00DF11FD">
        <w:drawing>
          <wp:inline distT="0" distB="0" distL="0" distR="0" wp14:anchorId="50B89872" wp14:editId="58882D01">
            <wp:extent cx="5486400" cy="3977640"/>
            <wp:effectExtent l="0" t="0" r="0" b="3810"/>
            <wp:docPr id="110716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650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044B" w14:textId="75E80417" w:rsidR="00DF11FD" w:rsidRDefault="00DF11FD" w:rsidP="00DF11FD">
      <w:pPr>
        <w:pStyle w:val="NormalWeb"/>
        <w:numPr>
          <w:ilvl w:val="0"/>
          <w:numId w:val="7"/>
        </w:numPr>
      </w:pPr>
      <w:r>
        <w:t>Display employees who do not belong to any department.</w:t>
      </w:r>
    </w:p>
    <w:p w14:paraId="5A5E7CD6" w14:textId="1C94BA59" w:rsidR="00DF11FD" w:rsidRDefault="00DF11FD" w:rsidP="00DF11FD">
      <w:pPr>
        <w:pStyle w:val="NormalWeb"/>
        <w:ind w:left="425"/>
      </w:pPr>
      <w:r w:rsidRPr="00DF11FD">
        <w:lastRenderedPageBreak/>
        <w:drawing>
          <wp:inline distT="0" distB="0" distL="0" distR="0" wp14:anchorId="10BDBBA8" wp14:editId="59D4CEE8">
            <wp:extent cx="5344271" cy="1810003"/>
            <wp:effectExtent l="0" t="0" r="0" b="0"/>
            <wp:docPr id="151988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841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F57D" w14:textId="77777777" w:rsidR="00DF11FD" w:rsidRDefault="00DF11FD" w:rsidP="00DF11FD">
      <w:pPr>
        <w:pStyle w:val="NormalWeb"/>
        <w:numPr>
          <w:ilvl w:val="0"/>
          <w:numId w:val="7"/>
        </w:numPr>
      </w:pPr>
      <w:r>
        <w:t>Display all departments even if they have no employees.</w:t>
      </w:r>
    </w:p>
    <w:p w14:paraId="7A5F4133" w14:textId="23B7ECBF" w:rsidR="00DF11FD" w:rsidRDefault="00DF11FD" w:rsidP="00DF11FD">
      <w:pPr>
        <w:pStyle w:val="NormalWeb"/>
        <w:ind w:left="425"/>
      </w:pPr>
      <w:r w:rsidRPr="00DF11FD">
        <w:drawing>
          <wp:inline distT="0" distB="0" distL="0" distR="0" wp14:anchorId="62022B8F" wp14:editId="24621CC5">
            <wp:extent cx="5486400" cy="3435985"/>
            <wp:effectExtent l="0" t="0" r="0" b="0"/>
            <wp:docPr id="86991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196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B52C" w14:textId="77777777" w:rsidR="00DF11FD" w:rsidRDefault="00DF11FD" w:rsidP="00DF11FD">
      <w:pPr>
        <w:pStyle w:val="NormalWeb"/>
        <w:numPr>
          <w:ilvl w:val="0"/>
          <w:numId w:val="7"/>
        </w:numPr>
      </w:pPr>
      <w:r>
        <w:t>Display employee and manager names using SELF JOIN.</w:t>
      </w:r>
    </w:p>
    <w:p w14:paraId="64E924D1" w14:textId="318DEBE2" w:rsidR="00DF11FD" w:rsidRDefault="00F54238" w:rsidP="00DF11FD">
      <w:pPr>
        <w:pStyle w:val="NormalWeb"/>
        <w:ind w:left="425"/>
      </w:pPr>
      <w:r w:rsidRPr="00F54238">
        <w:lastRenderedPageBreak/>
        <w:drawing>
          <wp:inline distT="0" distB="0" distL="0" distR="0" wp14:anchorId="2C9F1D29" wp14:editId="4372DF5A">
            <wp:extent cx="5486400" cy="5451475"/>
            <wp:effectExtent l="0" t="0" r="0" b="0"/>
            <wp:docPr id="47964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499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7ECC" w14:textId="0E4F4660" w:rsidR="00F54238" w:rsidRDefault="00F54238" w:rsidP="00DF11FD">
      <w:pPr>
        <w:pStyle w:val="NormalWeb"/>
        <w:ind w:left="425"/>
      </w:pPr>
      <w:r w:rsidRPr="00F54238">
        <w:lastRenderedPageBreak/>
        <w:drawing>
          <wp:inline distT="0" distB="0" distL="0" distR="0" wp14:anchorId="124B9031" wp14:editId="2F07496F">
            <wp:extent cx="5486400" cy="4784725"/>
            <wp:effectExtent l="0" t="0" r="0" b="0"/>
            <wp:docPr id="15761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14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6003" w14:textId="2981CBAC" w:rsidR="00F54238" w:rsidRDefault="00F54238" w:rsidP="00DF11FD">
      <w:pPr>
        <w:pStyle w:val="NormalWeb"/>
        <w:ind w:left="425"/>
      </w:pPr>
      <w:r>
        <w:t>9.</w:t>
      </w:r>
      <w:r>
        <w:t>Find the total number of employees</w:t>
      </w:r>
    </w:p>
    <w:p w14:paraId="0DBDBD79" w14:textId="63DA4FF9" w:rsidR="00F54238" w:rsidRDefault="00F54238" w:rsidP="00DF11FD">
      <w:pPr>
        <w:pStyle w:val="NormalWeb"/>
        <w:ind w:left="425"/>
      </w:pPr>
      <w:r w:rsidRPr="00F54238">
        <w:drawing>
          <wp:inline distT="0" distB="0" distL="0" distR="0" wp14:anchorId="493AE431" wp14:editId="70743AFE">
            <wp:extent cx="5486400" cy="1894840"/>
            <wp:effectExtent l="0" t="0" r="0" b="0"/>
            <wp:docPr id="139774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427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7DFA" w14:textId="29332F47" w:rsidR="00F54238" w:rsidRDefault="00F54238" w:rsidP="00F54238">
      <w:pPr>
        <w:pStyle w:val="NormalWeb"/>
        <w:ind w:left="425"/>
      </w:pPr>
      <w:r>
        <w:t>10.</w:t>
      </w:r>
      <w:r>
        <w:t>Find department-wise average salary.</w:t>
      </w:r>
    </w:p>
    <w:p w14:paraId="1F97D122" w14:textId="6BAD27D3" w:rsidR="00F54238" w:rsidRDefault="00F54238" w:rsidP="00F54238">
      <w:pPr>
        <w:pStyle w:val="NormalWeb"/>
        <w:ind w:left="425"/>
      </w:pPr>
      <w:r w:rsidRPr="00F54238">
        <w:lastRenderedPageBreak/>
        <w:drawing>
          <wp:inline distT="0" distB="0" distL="0" distR="0" wp14:anchorId="6CDDC7D4" wp14:editId="3549EA7B">
            <wp:extent cx="5486400" cy="2445385"/>
            <wp:effectExtent l="0" t="0" r="0" b="0"/>
            <wp:docPr id="133136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606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1A5C" w14:textId="7EAA9C4D" w:rsidR="00F54238" w:rsidRDefault="00F54238" w:rsidP="00F54238">
      <w:pPr>
        <w:pStyle w:val="NormalWeb"/>
        <w:ind w:left="425"/>
      </w:pPr>
      <w:r>
        <w:t>11.</w:t>
      </w:r>
      <w:r w:rsidRPr="00F54238">
        <w:t xml:space="preserve"> </w:t>
      </w:r>
      <w:r>
        <w:t>Display departments where average salary exceeds ₹60,0</w:t>
      </w:r>
      <w:r>
        <w:t>00</w:t>
      </w:r>
    </w:p>
    <w:p w14:paraId="629A851D" w14:textId="0C79E6C0" w:rsidR="00F54238" w:rsidRDefault="00F54238" w:rsidP="00F54238">
      <w:pPr>
        <w:pStyle w:val="NormalWeb"/>
        <w:ind w:left="425"/>
      </w:pPr>
      <w:r w:rsidRPr="00F54238">
        <w:drawing>
          <wp:inline distT="0" distB="0" distL="0" distR="0" wp14:anchorId="3B960979" wp14:editId="53F714E4">
            <wp:extent cx="5486400" cy="2164715"/>
            <wp:effectExtent l="0" t="0" r="0" b="6985"/>
            <wp:docPr id="37605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5587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BDD0" w14:textId="1689833F" w:rsidR="00F54238" w:rsidRDefault="00F54238" w:rsidP="00F54238">
      <w:pPr>
        <w:pStyle w:val="NormalWeb"/>
        <w:ind w:left="425"/>
      </w:pPr>
      <w:r>
        <w:t>12.</w:t>
      </w:r>
      <w:r>
        <w:t>Display the highest and lowest salary.</w:t>
      </w:r>
    </w:p>
    <w:p w14:paraId="34851E69" w14:textId="68528507" w:rsidR="00F54238" w:rsidRDefault="00F54238" w:rsidP="00F54238">
      <w:pPr>
        <w:pStyle w:val="NormalWeb"/>
        <w:ind w:left="425"/>
      </w:pPr>
      <w:r w:rsidRPr="00F54238">
        <w:drawing>
          <wp:inline distT="0" distB="0" distL="0" distR="0" wp14:anchorId="40C64804" wp14:editId="34D337F6">
            <wp:extent cx="5486400" cy="2493645"/>
            <wp:effectExtent l="0" t="0" r="0" b="1905"/>
            <wp:docPr id="98300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003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EB60" w14:textId="1EF5927C" w:rsidR="00F54238" w:rsidRDefault="00F54238" w:rsidP="00F54238">
      <w:pPr>
        <w:pStyle w:val="NormalWeb"/>
        <w:numPr>
          <w:ilvl w:val="0"/>
          <w:numId w:val="8"/>
        </w:numPr>
      </w:pPr>
      <w:r>
        <w:lastRenderedPageBreak/>
        <w:t>Display employees earning more than the average salary</w:t>
      </w:r>
    </w:p>
    <w:p w14:paraId="2A15F61E" w14:textId="2353FAA8" w:rsidR="00F54238" w:rsidRDefault="00F54238" w:rsidP="00F54238">
      <w:pPr>
        <w:pStyle w:val="NormalWeb"/>
        <w:ind w:left="425"/>
      </w:pPr>
      <w:r w:rsidRPr="00F54238">
        <w:drawing>
          <wp:inline distT="0" distB="0" distL="0" distR="0" wp14:anchorId="67C3D2A7" wp14:editId="46FB5511">
            <wp:extent cx="5486400" cy="2696210"/>
            <wp:effectExtent l="0" t="0" r="0" b="8890"/>
            <wp:docPr id="20374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99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6B12" w14:textId="2375C762" w:rsidR="00F54238" w:rsidRDefault="00F54238" w:rsidP="00F54238">
      <w:pPr>
        <w:pStyle w:val="NormalWeb"/>
        <w:ind w:left="425"/>
      </w:pPr>
      <w:r>
        <w:t>14.</w:t>
      </w:r>
      <w:r>
        <w:t>Find employees working in the same department as Rahul.</w:t>
      </w:r>
    </w:p>
    <w:p w14:paraId="4C188468" w14:textId="40005EF5" w:rsidR="00F54238" w:rsidRDefault="00F54238" w:rsidP="00F54238">
      <w:pPr>
        <w:pStyle w:val="NormalWeb"/>
        <w:ind w:left="425"/>
      </w:pPr>
      <w:r w:rsidRPr="00F54238">
        <w:drawing>
          <wp:inline distT="0" distB="0" distL="0" distR="0" wp14:anchorId="6947C4B4" wp14:editId="717500E0">
            <wp:extent cx="5486400" cy="2555240"/>
            <wp:effectExtent l="0" t="0" r="0" b="0"/>
            <wp:docPr id="38960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0450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BAFF" w14:textId="06645CA4" w:rsidR="00F54238" w:rsidRDefault="003D5E7A" w:rsidP="00F54238">
      <w:pPr>
        <w:pStyle w:val="NormalWeb"/>
        <w:ind w:left="425"/>
      </w:pPr>
      <w:r>
        <w:t>15.</w:t>
      </w:r>
      <w:r w:rsidR="00F54238">
        <w:t>Display the employee receiving the highest salary</w:t>
      </w:r>
    </w:p>
    <w:p w14:paraId="2D6443E6" w14:textId="2C0415FA" w:rsidR="003D5E7A" w:rsidRDefault="003D5E7A" w:rsidP="00F54238">
      <w:pPr>
        <w:pStyle w:val="NormalWeb"/>
        <w:ind w:left="425"/>
      </w:pPr>
      <w:r w:rsidRPr="003D5E7A">
        <w:lastRenderedPageBreak/>
        <w:drawing>
          <wp:inline distT="0" distB="0" distL="0" distR="0" wp14:anchorId="33CBDB2F" wp14:editId="68AA629A">
            <wp:extent cx="5486400" cy="2435860"/>
            <wp:effectExtent l="0" t="0" r="0" b="2540"/>
            <wp:docPr id="100560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0556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8194" w14:textId="03142C8B" w:rsidR="003D5E7A" w:rsidRDefault="003D5E7A" w:rsidP="003D5E7A">
      <w:pPr>
        <w:pStyle w:val="NormalWeb"/>
        <w:ind w:left="425"/>
      </w:pPr>
      <w:r>
        <w:t>16.</w:t>
      </w:r>
      <w:r>
        <w:t>Display departments having more than five employees.</w:t>
      </w:r>
    </w:p>
    <w:p w14:paraId="12248B80" w14:textId="2AC0D426" w:rsidR="003D5E7A" w:rsidRDefault="003D5E7A" w:rsidP="003D5E7A">
      <w:pPr>
        <w:pStyle w:val="NormalWeb"/>
        <w:ind w:left="425"/>
      </w:pPr>
      <w:r w:rsidRPr="003D5E7A">
        <w:drawing>
          <wp:inline distT="0" distB="0" distL="0" distR="0" wp14:anchorId="42979124" wp14:editId="004C56F7">
            <wp:extent cx="5486400" cy="2439035"/>
            <wp:effectExtent l="0" t="0" r="0" b="0"/>
            <wp:docPr id="76180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0133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CD4C" w14:textId="6F903824" w:rsidR="003D5E7A" w:rsidRDefault="003D5E7A" w:rsidP="003D5E7A">
      <w:pPr>
        <w:pStyle w:val="NormalWeb"/>
        <w:ind w:left="425"/>
      </w:pPr>
      <w:r>
        <w:t>17.</w:t>
      </w:r>
      <w:r>
        <w:t>Find the second-highest salary using a window function</w:t>
      </w:r>
    </w:p>
    <w:p w14:paraId="0198301A" w14:textId="56D6C96C" w:rsidR="003D5E7A" w:rsidRDefault="003D5E7A" w:rsidP="003D5E7A">
      <w:pPr>
        <w:pStyle w:val="NormalWeb"/>
        <w:ind w:left="425"/>
      </w:pPr>
      <w:r w:rsidRPr="003D5E7A">
        <w:lastRenderedPageBreak/>
        <w:drawing>
          <wp:inline distT="0" distB="0" distL="0" distR="0" wp14:anchorId="08FA2109" wp14:editId="1CB7E3B5">
            <wp:extent cx="5486400" cy="3063240"/>
            <wp:effectExtent l="0" t="0" r="0" b="3810"/>
            <wp:docPr id="117296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6838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842B" w14:textId="77777777" w:rsidR="003D5E7A" w:rsidRDefault="003D5E7A" w:rsidP="003D5E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5E7A">
        <w:rPr>
          <w:rFonts w:ascii="Times New Roman" w:hAnsi="Times New Roman" w:cs="Times New Roman"/>
          <w:sz w:val="24"/>
          <w:szCs w:val="24"/>
        </w:rPr>
        <w:t>Display employees earning above their department's average salary.</w:t>
      </w:r>
    </w:p>
    <w:p w14:paraId="3B5A55BA" w14:textId="77777777" w:rsidR="003D5E7A" w:rsidRDefault="003D5E7A" w:rsidP="003D5E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D5E7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EC3625" wp14:editId="545D63AB">
            <wp:extent cx="5486400" cy="3980815"/>
            <wp:effectExtent l="0" t="0" r="0" b="635"/>
            <wp:docPr id="151750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0545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1419" w14:textId="39B7BD99" w:rsidR="003D5E7A" w:rsidRDefault="003D5E7A" w:rsidP="003D5E7A">
      <w:pPr>
        <w:ind w:left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</w:t>
      </w:r>
      <w:r>
        <w:rPr>
          <w:rFonts w:ascii="Times New Roman" w:hAnsi="Times New Roman" w:cs="Times New Roman"/>
          <w:sz w:val="24"/>
          <w:szCs w:val="24"/>
        </w:rPr>
        <w:t xml:space="preserve">Find customers who have never placed an order. </w:t>
      </w:r>
    </w:p>
    <w:p w14:paraId="42CBA163" w14:textId="7E0F09D3" w:rsidR="003D5E7A" w:rsidRDefault="003D5E7A" w:rsidP="003D5E7A">
      <w:pPr>
        <w:ind w:left="425"/>
        <w:rPr>
          <w:rFonts w:ascii="Times New Roman" w:hAnsi="Times New Roman" w:cs="Times New Roman"/>
          <w:sz w:val="24"/>
          <w:szCs w:val="24"/>
        </w:rPr>
      </w:pPr>
      <w:r w:rsidRPr="003D5E7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1F8E6C7" wp14:editId="26CB9AD7">
            <wp:extent cx="5486400" cy="5080635"/>
            <wp:effectExtent l="0" t="0" r="0" b="5715"/>
            <wp:docPr id="80329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9469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2B8D" w14:textId="6C6832BD" w:rsidR="003D5E7A" w:rsidRDefault="003D5E7A" w:rsidP="003D5E7A">
      <w:pPr>
        <w:ind w:left="425"/>
        <w:rPr>
          <w:rFonts w:ascii="Times New Roman" w:hAnsi="Times New Roman" w:cs="Times New Roman"/>
          <w:sz w:val="24"/>
          <w:szCs w:val="24"/>
        </w:rPr>
      </w:pPr>
      <w:r w:rsidRPr="003D5E7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6F5ED0" wp14:editId="1A2074F4">
            <wp:extent cx="5486400" cy="2886710"/>
            <wp:effectExtent l="0" t="0" r="0" b="8890"/>
            <wp:docPr id="144148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8388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08B0" w14:textId="7870B665" w:rsidR="003D5E7A" w:rsidRDefault="003D5E7A" w:rsidP="003D5E7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20.</w:t>
      </w:r>
      <w:r w:rsidRPr="003D5E7A">
        <w:rPr>
          <w:rFonts w:ascii="Times New Roman" w:hAnsi="Times New Roman" w:cs="Times New Roman"/>
          <w:sz w:val="24"/>
          <w:szCs w:val="24"/>
        </w:rPr>
        <w:t xml:space="preserve">Display the top-selling product. </w:t>
      </w:r>
    </w:p>
    <w:p w14:paraId="30E3534A" w14:textId="0BD38BDD" w:rsidR="003D5E7A" w:rsidRDefault="003D5E7A" w:rsidP="003D5E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D5E7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A95FE5" wp14:editId="10EC22AD">
            <wp:extent cx="5486400" cy="5377180"/>
            <wp:effectExtent l="0" t="0" r="0" b="0"/>
            <wp:docPr id="83010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0742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7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1805" w14:textId="6BF74027" w:rsidR="003D5E7A" w:rsidRDefault="003D5E7A" w:rsidP="003D5E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D5E7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7650604" wp14:editId="66CEEF9D">
            <wp:extent cx="5486400" cy="5037455"/>
            <wp:effectExtent l="0" t="0" r="0" b="0"/>
            <wp:docPr id="159822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2622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3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E140" w14:textId="6CD5F8E1" w:rsidR="003D5E7A" w:rsidRDefault="003D5E7A" w:rsidP="003D5E7A">
      <w:pPr>
        <w:ind w:left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21.</w:t>
      </w:r>
      <w:r>
        <w:rPr>
          <w:rFonts w:ascii="Times New Roman" w:hAnsi="Times New Roman" w:cs="Times New Roman"/>
          <w:sz w:val="24"/>
          <w:szCs w:val="24"/>
        </w:rPr>
        <w:t xml:space="preserve">Find departments with the maximum number of employees. </w:t>
      </w:r>
    </w:p>
    <w:p w14:paraId="5BF2BEBF" w14:textId="4458F9DE" w:rsidR="003D5E7A" w:rsidRDefault="00B274AC" w:rsidP="003D5E7A">
      <w:pPr>
        <w:ind w:left="425"/>
        <w:rPr>
          <w:rFonts w:ascii="Times New Roman" w:hAnsi="Times New Roman" w:cs="Times New Roman"/>
          <w:sz w:val="24"/>
          <w:szCs w:val="24"/>
        </w:rPr>
      </w:pPr>
      <w:r w:rsidRPr="00B274A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476864D" wp14:editId="5760B615">
            <wp:extent cx="5486400" cy="3966845"/>
            <wp:effectExtent l="0" t="0" r="0" b="0"/>
            <wp:docPr id="200649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9378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C352" w14:textId="3D4E5DAD" w:rsidR="00B274AC" w:rsidRDefault="00B274AC" w:rsidP="00B274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274AC">
        <w:rPr>
          <w:rFonts w:ascii="Times New Roman" w:hAnsi="Times New Roman" w:cs="Times New Roman"/>
          <w:sz w:val="24"/>
          <w:szCs w:val="24"/>
        </w:rPr>
        <w:t xml:space="preserve">Display monthly sales using window functions. </w:t>
      </w:r>
    </w:p>
    <w:p w14:paraId="752F570D" w14:textId="710D3ED8" w:rsidR="00B274AC" w:rsidRDefault="00B274AC" w:rsidP="00B274AC">
      <w:pPr>
        <w:pStyle w:val="ListParagraph"/>
        <w:ind w:left="785"/>
        <w:rPr>
          <w:rFonts w:ascii="Times New Roman" w:hAnsi="Times New Roman" w:cs="Times New Roman"/>
          <w:sz w:val="24"/>
          <w:szCs w:val="24"/>
        </w:rPr>
      </w:pPr>
      <w:r w:rsidRPr="00B274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30C55A" wp14:editId="2F1D90B8">
            <wp:extent cx="5486400" cy="3726815"/>
            <wp:effectExtent l="0" t="0" r="0" b="6985"/>
            <wp:docPr id="209683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3320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D14A" w14:textId="149F6A99" w:rsidR="00B274AC" w:rsidRDefault="00B274AC" w:rsidP="00B274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274AC">
        <w:rPr>
          <w:rFonts w:ascii="Times New Roman" w:hAnsi="Times New Roman" w:cs="Times New Roman"/>
          <w:sz w:val="24"/>
          <w:szCs w:val="24"/>
        </w:rPr>
        <w:lastRenderedPageBreak/>
        <w:t xml:space="preserve">Rank customers based on total purchase amount. </w:t>
      </w:r>
    </w:p>
    <w:p w14:paraId="7F478A87" w14:textId="3DDBC497" w:rsidR="00B274AC" w:rsidRDefault="00B274AC" w:rsidP="00B274AC">
      <w:pPr>
        <w:pStyle w:val="ListParagraph"/>
        <w:ind w:left="785"/>
        <w:rPr>
          <w:rFonts w:ascii="Times New Roman" w:hAnsi="Times New Roman" w:cs="Times New Roman"/>
          <w:sz w:val="24"/>
          <w:szCs w:val="24"/>
        </w:rPr>
      </w:pPr>
      <w:r w:rsidRPr="00B274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119A17" wp14:editId="4A278886">
            <wp:extent cx="5486400" cy="4673600"/>
            <wp:effectExtent l="0" t="0" r="0" b="0"/>
            <wp:docPr id="132256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6185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B801" w14:textId="28CE6A00" w:rsidR="00B274AC" w:rsidRDefault="00B274AC" w:rsidP="00B274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274AC">
        <w:rPr>
          <w:rFonts w:ascii="Times New Roman" w:hAnsi="Times New Roman" w:cs="Times New Roman"/>
          <w:sz w:val="24"/>
          <w:szCs w:val="24"/>
        </w:rPr>
        <w:t>Display employees whose salary is greater than their manager's salary.</w:t>
      </w:r>
    </w:p>
    <w:p w14:paraId="0F78F7D6" w14:textId="0638EF55" w:rsidR="00B274AC" w:rsidRDefault="00B274AC" w:rsidP="00B274AC">
      <w:pPr>
        <w:pStyle w:val="ListParagraph"/>
        <w:ind w:left="785"/>
        <w:rPr>
          <w:rFonts w:ascii="Times New Roman" w:hAnsi="Times New Roman" w:cs="Times New Roman"/>
          <w:sz w:val="24"/>
          <w:szCs w:val="24"/>
        </w:rPr>
      </w:pPr>
      <w:r w:rsidRPr="00B274A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423A10" wp14:editId="00C325BF">
            <wp:extent cx="5486400" cy="2773680"/>
            <wp:effectExtent l="0" t="0" r="0" b="7620"/>
            <wp:docPr id="122775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5823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2598" w14:textId="7AE273B7" w:rsidR="00B274AC" w:rsidRDefault="00B274AC" w:rsidP="00B274AC">
      <w:pPr>
        <w:pStyle w:val="NormalWeb"/>
        <w:numPr>
          <w:ilvl w:val="0"/>
          <w:numId w:val="10"/>
        </w:numPr>
      </w:pPr>
      <w:r>
        <w:lastRenderedPageBreak/>
        <w:t xml:space="preserve">Find duplicate email addresses using </w:t>
      </w:r>
      <w:r>
        <w:rPr>
          <w:rStyle w:val="HTMLCode"/>
          <w:rFonts w:ascii="Times New Roman" w:hAnsi="Times New Roman" w:cs="Times New Roman"/>
          <w:sz w:val="24"/>
          <w:szCs w:val="24"/>
        </w:rPr>
        <w:t>GROUP BY</w:t>
      </w:r>
      <w:r>
        <w:t xml:space="preserve"> and </w:t>
      </w:r>
      <w:r>
        <w:rPr>
          <w:rStyle w:val="HTMLCode"/>
          <w:rFonts w:ascii="Times New Roman" w:hAnsi="Times New Roman" w:cs="Times New Roman"/>
          <w:sz w:val="24"/>
          <w:szCs w:val="24"/>
        </w:rPr>
        <w:t>HAVING</w:t>
      </w:r>
      <w:r>
        <w:t>.</w:t>
      </w:r>
    </w:p>
    <w:p w14:paraId="25FEA14E" w14:textId="31836925" w:rsidR="00B274AC" w:rsidRDefault="00B274AC" w:rsidP="00B274AC">
      <w:pPr>
        <w:pStyle w:val="NormalWeb"/>
        <w:ind w:left="785"/>
      </w:pPr>
      <w:r w:rsidRPr="00B274AC">
        <w:drawing>
          <wp:inline distT="0" distB="0" distL="0" distR="0" wp14:anchorId="196589D5" wp14:editId="0474484D">
            <wp:extent cx="5486400" cy="5332095"/>
            <wp:effectExtent l="0" t="0" r="0" b="1905"/>
            <wp:docPr id="39553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3647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19AB" w14:textId="13F1D8A4" w:rsidR="00B274AC" w:rsidRDefault="00B274AC" w:rsidP="00B274AC">
      <w:pPr>
        <w:pStyle w:val="NormalWeb"/>
        <w:ind w:left="785"/>
      </w:pPr>
      <w:r w:rsidRPr="00B274AC">
        <w:lastRenderedPageBreak/>
        <w:drawing>
          <wp:inline distT="0" distB="0" distL="0" distR="0" wp14:anchorId="4010CF77" wp14:editId="522A597A">
            <wp:extent cx="5486400" cy="4007485"/>
            <wp:effectExtent l="0" t="0" r="0" b="0"/>
            <wp:docPr id="43082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2342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DDC6" w14:textId="77777777" w:rsidR="00B274AC" w:rsidRPr="00B274AC" w:rsidRDefault="00B274AC" w:rsidP="00B274AC">
      <w:pPr>
        <w:pStyle w:val="ListParagraph"/>
        <w:ind w:left="785"/>
        <w:rPr>
          <w:rFonts w:ascii="Times New Roman" w:hAnsi="Times New Roman" w:cs="Times New Roman"/>
          <w:sz w:val="24"/>
          <w:szCs w:val="24"/>
        </w:rPr>
      </w:pPr>
    </w:p>
    <w:p w14:paraId="3875AE28" w14:textId="37D60ED4" w:rsidR="00B274AC" w:rsidRPr="00B274AC" w:rsidRDefault="00B274AC" w:rsidP="00B274AC">
      <w:pPr>
        <w:pStyle w:val="ListParagraph"/>
        <w:ind w:left="785"/>
        <w:rPr>
          <w:rFonts w:ascii="Times New Roman" w:hAnsi="Times New Roman" w:cs="Times New Roman"/>
          <w:sz w:val="24"/>
          <w:szCs w:val="24"/>
        </w:rPr>
      </w:pPr>
    </w:p>
    <w:p w14:paraId="360069D0" w14:textId="77777777" w:rsidR="00B274AC" w:rsidRPr="00B274AC" w:rsidRDefault="00B274AC" w:rsidP="00B274AC">
      <w:pPr>
        <w:pStyle w:val="ListParagraph"/>
        <w:ind w:left="785"/>
        <w:rPr>
          <w:rFonts w:ascii="Times New Roman" w:hAnsi="Times New Roman" w:cs="Times New Roman"/>
          <w:sz w:val="24"/>
          <w:szCs w:val="24"/>
        </w:rPr>
      </w:pPr>
    </w:p>
    <w:p w14:paraId="1E8AAE70" w14:textId="77777777" w:rsidR="00B274AC" w:rsidRDefault="00B274AC" w:rsidP="003D5E7A">
      <w:pPr>
        <w:ind w:left="425"/>
        <w:rPr>
          <w:rFonts w:ascii="Times New Roman" w:hAnsi="Times New Roman" w:cs="Times New Roman"/>
          <w:sz w:val="24"/>
          <w:szCs w:val="24"/>
        </w:rPr>
      </w:pPr>
    </w:p>
    <w:p w14:paraId="2E698059" w14:textId="77777777" w:rsidR="003D5E7A" w:rsidRPr="003D5E7A" w:rsidRDefault="003D5E7A" w:rsidP="003D5E7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C05AF4" w14:textId="77777777" w:rsidR="003D5E7A" w:rsidRDefault="003D5E7A" w:rsidP="003D5E7A">
      <w:pPr>
        <w:ind w:left="425"/>
        <w:rPr>
          <w:rFonts w:ascii="Times New Roman" w:hAnsi="Times New Roman" w:cs="Times New Roman"/>
          <w:sz w:val="24"/>
          <w:szCs w:val="24"/>
        </w:rPr>
      </w:pPr>
    </w:p>
    <w:p w14:paraId="2AB56A08" w14:textId="1DC5765B" w:rsidR="003D5E7A" w:rsidRPr="003D5E7A" w:rsidRDefault="003D5E7A" w:rsidP="003D5E7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D5E7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0AC640" w14:textId="77777777" w:rsidR="003D5E7A" w:rsidRDefault="003D5E7A" w:rsidP="003D5E7A">
      <w:pPr>
        <w:pStyle w:val="NormalWeb"/>
        <w:ind w:left="425"/>
      </w:pPr>
    </w:p>
    <w:p w14:paraId="4385331C" w14:textId="77777777" w:rsidR="003D5E7A" w:rsidRDefault="003D5E7A" w:rsidP="00F54238">
      <w:pPr>
        <w:pStyle w:val="NormalWeb"/>
        <w:ind w:left="425"/>
      </w:pPr>
    </w:p>
    <w:p w14:paraId="6CE8D5BC" w14:textId="77777777" w:rsidR="00F54238" w:rsidRDefault="00F54238" w:rsidP="00F54238">
      <w:pPr>
        <w:pStyle w:val="NormalWeb"/>
        <w:ind w:left="425"/>
      </w:pPr>
    </w:p>
    <w:p w14:paraId="3C4FEEDB" w14:textId="77777777" w:rsidR="00F54238" w:rsidRDefault="00F54238" w:rsidP="00F54238">
      <w:pPr>
        <w:pStyle w:val="NormalWeb"/>
        <w:ind w:left="425"/>
      </w:pPr>
    </w:p>
    <w:p w14:paraId="0E683306" w14:textId="77777777" w:rsidR="00F54238" w:rsidRDefault="00F54238" w:rsidP="00F54238">
      <w:pPr>
        <w:pStyle w:val="NormalWeb"/>
        <w:ind w:left="425"/>
      </w:pPr>
    </w:p>
    <w:p w14:paraId="17AB575B" w14:textId="34971276" w:rsidR="00F54238" w:rsidRDefault="00F54238" w:rsidP="00F54238">
      <w:pPr>
        <w:pStyle w:val="NormalWeb"/>
        <w:ind w:left="425"/>
      </w:pPr>
    </w:p>
    <w:p w14:paraId="6E5973EF" w14:textId="77777777" w:rsidR="00F54238" w:rsidRDefault="00F54238" w:rsidP="00DF11FD">
      <w:pPr>
        <w:pStyle w:val="NormalWeb"/>
        <w:ind w:left="425"/>
      </w:pPr>
    </w:p>
    <w:p w14:paraId="3C809452" w14:textId="77777777" w:rsidR="00DF11FD" w:rsidRDefault="00DF11FD">
      <w:pPr>
        <w:rPr>
          <w:rFonts w:ascii="Times New Roman" w:hAnsi="Times New Roman" w:cs="Times New Roman"/>
          <w:sz w:val="24"/>
          <w:szCs w:val="24"/>
        </w:rPr>
      </w:pPr>
    </w:p>
    <w:sectPr w:rsidR="00DF11F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F5945" w14:textId="77777777" w:rsidR="001F41F3" w:rsidRDefault="001F41F3">
      <w:pPr>
        <w:spacing w:line="240" w:lineRule="auto"/>
      </w:pPr>
      <w:r>
        <w:separator/>
      </w:r>
    </w:p>
  </w:endnote>
  <w:endnote w:type="continuationSeparator" w:id="0">
    <w:p w14:paraId="0A5521FC" w14:textId="77777777" w:rsidR="001F41F3" w:rsidRDefault="001F41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F1023" w14:textId="77777777" w:rsidR="001F41F3" w:rsidRDefault="001F41F3">
      <w:pPr>
        <w:spacing w:after="0"/>
      </w:pPr>
      <w:r>
        <w:separator/>
      </w:r>
    </w:p>
  </w:footnote>
  <w:footnote w:type="continuationSeparator" w:id="0">
    <w:p w14:paraId="14A9E0CD" w14:textId="77777777" w:rsidR="001F41F3" w:rsidRDefault="001F41F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E40C68"/>
    <w:multiLevelType w:val="singleLevel"/>
    <w:tmpl w:val="83E40C6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C426CDA"/>
    <w:multiLevelType w:val="hybridMultilevel"/>
    <w:tmpl w:val="88B287EE"/>
    <w:lvl w:ilvl="0" w:tplc="1A26A842">
      <w:start w:val="22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3FA558D4"/>
    <w:multiLevelType w:val="hybridMultilevel"/>
    <w:tmpl w:val="C0B0CF90"/>
    <w:lvl w:ilvl="0" w:tplc="BAF26D48">
      <w:start w:val="1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A94DE7"/>
    <w:multiLevelType w:val="hybridMultilevel"/>
    <w:tmpl w:val="BAA4B856"/>
    <w:lvl w:ilvl="0" w:tplc="7B387512">
      <w:start w:val="13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2078474621">
    <w:abstractNumId w:val="6"/>
  </w:num>
  <w:num w:numId="2" w16cid:durableId="1797794822">
    <w:abstractNumId w:val="4"/>
  </w:num>
  <w:num w:numId="3" w16cid:durableId="741218488">
    <w:abstractNumId w:val="3"/>
  </w:num>
  <w:num w:numId="4" w16cid:durableId="238365427">
    <w:abstractNumId w:val="5"/>
  </w:num>
  <w:num w:numId="5" w16cid:durableId="263920552">
    <w:abstractNumId w:val="2"/>
  </w:num>
  <w:num w:numId="6" w16cid:durableId="1354305429">
    <w:abstractNumId w:val="1"/>
  </w:num>
  <w:num w:numId="7" w16cid:durableId="1731227614">
    <w:abstractNumId w:val="0"/>
  </w:num>
  <w:num w:numId="8" w16cid:durableId="636112188">
    <w:abstractNumId w:val="9"/>
  </w:num>
  <w:num w:numId="9" w16cid:durableId="133374369">
    <w:abstractNumId w:val="8"/>
  </w:num>
  <w:num w:numId="10" w16cid:durableId="2107727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A4D"/>
    <w:rsid w:val="0006063C"/>
    <w:rsid w:val="000C2844"/>
    <w:rsid w:val="0015074B"/>
    <w:rsid w:val="00165FAC"/>
    <w:rsid w:val="001F41F3"/>
    <w:rsid w:val="0029639D"/>
    <w:rsid w:val="00300AE7"/>
    <w:rsid w:val="00326F90"/>
    <w:rsid w:val="003D5E7A"/>
    <w:rsid w:val="00411A90"/>
    <w:rsid w:val="0078423A"/>
    <w:rsid w:val="00AA1D8D"/>
    <w:rsid w:val="00B274AC"/>
    <w:rsid w:val="00B47730"/>
    <w:rsid w:val="00BC5D11"/>
    <w:rsid w:val="00CB0664"/>
    <w:rsid w:val="00DF11FD"/>
    <w:rsid w:val="00F54238"/>
    <w:rsid w:val="00FC693F"/>
    <w:rsid w:val="372C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4E69D8"/>
  <w14:defaultImageDpi w14:val="300"/>
  <w15:docId w15:val="{E76297B9-775F-447D-9929-CEB55A8CD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styleId="NormalWeb">
    <w:name w:val="Normal (Web)"/>
    <w:rsid w:val="00DF11FD"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HTMLCode">
    <w:name w:val="HTML Code"/>
    <w:basedOn w:val="DefaultParagraphFont"/>
    <w:rsid w:val="00B274AC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40</Pages>
  <Words>733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vedika kulkarni</cp:lastModifiedBy>
  <cp:revision>3</cp:revision>
  <dcterms:created xsi:type="dcterms:W3CDTF">2026-08-08T17:04:00Z</dcterms:created>
  <dcterms:modified xsi:type="dcterms:W3CDTF">2026-08-09T06:42:00Z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eyJoZGlkIjoiZDAxN2U4Mzg2OGZmOGY4NWM0ZDdhYzBmN2U2ZjA2MGMiLCJ1c2VySWQiOiI1Njc1ODY4NDU0OTEifQ==</vt:lpwstr>
  </property>
  <property fmtid="{D5CDD505-2E9C-101B-9397-08002B2CF9AE}" pid="3" name="KSOProductBuildVer">
    <vt:lpwstr>1033-12.1.0.27458</vt:lpwstr>
  </property>
  <property fmtid="{D5CDD505-2E9C-101B-9397-08002B2CF9AE}" pid="4" name="ICV">
    <vt:lpwstr>ABAAA141083E4F4CB3334B78C1CCC0EA_12</vt:lpwstr>
  </property>
</Properties>
</file>